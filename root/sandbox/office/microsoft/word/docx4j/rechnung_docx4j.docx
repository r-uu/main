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9 (Apache licensed) using REFERENCE JAXB in Oracle Java 25.0.1 on Linux -->
    <w:p>
      <w:r>
        <w:rPr>
          <w:b w:val="true"/>
          <w:sz w:val="48"/>
        </w:rPr>
        <w:t>RECHNUNG</w:t>
      </w:r>
    </w:p>
    <w:p/>
    <w:p>
      <w:r>
        <w:t>Rechnungsnummer: RE-2026-001</w:t>
      </w:r>
    </w:p>
    <w:p>
      <w:r>
        <w:t>Datum: 15.01.2026</w:t>
      </w:r>
    </w:p>
    <w:p/>
    <w:p>
      <w:r>
        <w:rPr>
          <w:b w:val="true"/>
        </w:rPr>
        <w:t>Kunde:</w:t>
      </w:r>
    </w:p>
    <w:p>
      <w:r>
        <w:t>Musterfirma GmbH</w:t>
      </w:r>
    </w:p>
    <w:p>
      <w:r>
        <w:t>Musterstraße 123</w:t>
      </w:r>
    </w:p>
    <w:p>
      <w:r>
        <w:t>12345 Musterstadt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800" w:type="dxa"/>
          </w:tcPr>
          <w:p>
            <w:r>
              <w:rPr>
                <w:b w:val="true"/>
              </w:rPr>
              <w:t>Pos.</w:t>
            </w:r>
          </w:p>
        </w:tc>
        <w:tc>
          <w:tcPr>
            <w:tcW w:w="5000" w:type="dxa"/>
          </w:tcPr>
          <w:p>
            <w:r>
              <w:rPr>
                <w:b w:val="true"/>
              </w:rPr>
              <w:t>Beschreibung</w:t>
            </w:r>
          </w:p>
        </w:tc>
        <w:tc>
          <w:tcPr>
            <w:tcW w:w="1000" w:type="dxa"/>
          </w:tcPr>
          <w:p>
            <w:r>
              <w:rPr>
                <w:b w:val="true"/>
              </w:rPr>
              <w:t>Menge</w:t>
            </w:r>
          </w:p>
        </w:tc>
        <w:tc>
          <w:tcPr>
            <w:tcW w:w="1500" w:type="dxa"/>
          </w:tcPr>
          <w:p>
            <w:r>
              <w:rPr>
                <w:b w:val="true"/>
              </w:rPr>
              <w:t>Einzelpreis</w:t>
            </w:r>
          </w:p>
        </w:tc>
        <w:tc>
          <w:tcPr>
            <w:tcW w:w="1500" w:type="dxa"/>
          </w:tcPr>
          <w:p>
            <w:r>
              <w:rPr>
                <w:b w:val="true"/>
              </w:rPr>
              <w:t>Gesamt</w:t>
            </w:r>
          </w:p>
        </w:tc>
      </w:tr>
      <w:tr>
        <w:tc>
          <w:tcPr>
            <w:tcW w:w="8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Artikel 1 - Beschreibung</w:t>
            </w:r>
          </w:p>
        </w:tc>
        <w:tc>
          <w:tcPr>
            <w:tcW w:w="1000" w:type="dxa"/>
          </w:tcPr>
          <w:p>
            <w:r>
              <w:t>2</w:t>
            </w:r>
          </w:p>
        </w:tc>
        <w:tc>
          <w:tcPr>
            <w:tcW w:w="1500" w:type="dxa"/>
          </w:tcPr>
          <w:p>
            <w:r>
              <w:t>20,99 €</w:t>
            </w:r>
          </w:p>
        </w:tc>
        <w:tc>
          <w:tcPr>
            <w:tcW w:w="1500" w:type="dxa"/>
          </w:tcPr>
          <w:p>
            <w:r>
              <w:t>41,98 €</w:t>
            </w:r>
          </w:p>
        </w:tc>
      </w:tr>
      <w:tr>
        <w:tc>
          <w:tcPr>
            <w:tcW w:w="8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Artikel 2 - Beschreibung</w:t>
            </w:r>
          </w:p>
        </w:tc>
        <w:tc>
          <w:tcPr>
            <w:tcW w:w="1000" w:type="dxa"/>
          </w:tcPr>
          <w:p>
            <w:r>
              <w:t>3</w:t>
            </w:r>
          </w:p>
        </w:tc>
        <w:tc>
          <w:tcPr>
            <w:tcW w:w="1500" w:type="dxa"/>
          </w:tcPr>
          <w:p>
            <w:r>
              <w:t>21,99 €</w:t>
            </w:r>
          </w:p>
        </w:tc>
        <w:tc>
          <w:tcPr>
            <w:tcW w:w="1500" w:type="dxa"/>
          </w:tcPr>
          <w:p>
            <w:r>
              <w:t>65,97 €</w:t>
            </w:r>
          </w:p>
        </w:tc>
      </w:tr>
      <w:tr>
        <w:tc>
          <w:tcPr>
            <w:tcW w:w="8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Artikel 3 - Beschreibung</w:t>
            </w:r>
          </w:p>
        </w:tc>
        <w:tc>
          <w:tcPr>
            <w:tcW w:w="1000" w:type="dxa"/>
          </w:tcPr>
          <w:p>
            <w:r>
              <w:t>4</w:t>
            </w:r>
          </w:p>
        </w:tc>
        <w:tc>
          <w:tcPr>
            <w:tcW w:w="1500" w:type="dxa"/>
          </w:tcPr>
          <w:p>
            <w:r>
              <w:t>22,99 €</w:t>
            </w:r>
          </w:p>
        </w:tc>
        <w:tc>
          <w:tcPr>
            <w:tcW w:w="1500" w:type="dxa"/>
          </w:tcPr>
          <w:p>
            <w:r>
              <w:t>91,96 €</w:t>
            </w:r>
          </w:p>
        </w:tc>
      </w:tr>
      <w:tr>
        <w:tc>
          <w:tcPr>
            <w:tcW w:w="8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Artikel 4 - Beschreibung</w:t>
            </w:r>
          </w:p>
        </w:tc>
        <w:tc>
          <w:tcPr>
            <w:tcW w:w="1000" w:type="dxa"/>
          </w:tcPr>
          <w:p>
            <w:r>
              <w:t>5</w:t>
            </w:r>
          </w:p>
        </w:tc>
        <w:tc>
          <w:tcPr>
            <w:tcW w:w="1500" w:type="dxa"/>
          </w:tcPr>
          <w:p>
            <w:r>
              <w:t>23,99 €</w:t>
            </w:r>
          </w:p>
        </w:tc>
        <w:tc>
          <w:tcPr>
            <w:tcW w:w="1500" w:type="dxa"/>
          </w:tcPr>
          <w:p>
            <w:r>
              <w:t>119,95 €</w:t>
            </w:r>
          </w:p>
        </w:tc>
      </w:tr>
      <w:tr>
        <w:tc>
          <w:tcPr>
            <w:tcW w:w="8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Artikel 5 - Beschreibung</w:t>
            </w:r>
          </w:p>
        </w:tc>
        <w:tc>
          <w:tcPr>
            <w:tcW w:w="1000" w:type="dxa"/>
          </w:tcPr>
          <w:p>
            <w:r>
              <w:t>6</w:t>
            </w:r>
          </w:p>
        </w:tc>
        <w:tc>
          <w:tcPr>
            <w:tcW w:w="1500" w:type="dxa"/>
          </w:tcPr>
          <w:p>
            <w:r>
              <w:t>24,99 €</w:t>
            </w:r>
          </w:p>
        </w:tc>
        <w:tc>
          <w:tcPr>
            <w:tcW w:w="1500" w:type="dxa"/>
          </w:tcPr>
          <w:p>
            <w:r>
              <w:t>149,94 €</w:t>
            </w:r>
          </w:p>
        </w:tc>
      </w:tr>
      <w:tr>
        <w:tc>
          <w:tcPr>
            <w:tcW w:w="8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Artikel 6 - Beschreibung</w:t>
            </w:r>
          </w:p>
        </w:tc>
        <w:tc>
          <w:tcPr>
            <w:tcW w:w="1000" w:type="dxa"/>
          </w:tcPr>
          <w:p>
            <w:r>
              <w:t>7</w:t>
            </w:r>
          </w:p>
        </w:tc>
        <w:tc>
          <w:tcPr>
            <w:tcW w:w="1500" w:type="dxa"/>
          </w:tcPr>
          <w:p>
            <w:r>
              <w:t>25,99 €</w:t>
            </w:r>
          </w:p>
        </w:tc>
        <w:tc>
          <w:tcPr>
            <w:tcW w:w="1500" w:type="dxa"/>
          </w:tcPr>
          <w:p>
            <w:r>
              <w:t>181,93 €</w:t>
            </w:r>
          </w:p>
        </w:tc>
      </w:tr>
      <w:tr>
        <w:tc>
          <w:tcPr>
            <w:tcW w:w="8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Artikel 7 - Beschreibung</w:t>
            </w:r>
          </w:p>
        </w:tc>
        <w:tc>
          <w:tcPr>
            <w:tcW w:w="1000" w:type="dxa"/>
          </w:tcPr>
          <w:p>
            <w:r>
              <w:t>8</w:t>
            </w:r>
          </w:p>
        </w:tc>
        <w:tc>
          <w:tcPr>
            <w:tcW w:w="1500" w:type="dxa"/>
          </w:tcPr>
          <w:p>
            <w:r>
              <w:t>26,99 €</w:t>
            </w:r>
          </w:p>
        </w:tc>
        <w:tc>
          <w:tcPr>
            <w:tcW w:w="1500" w:type="dxa"/>
          </w:tcPr>
          <w:p>
            <w:r>
              <w:t>215,92 €</w:t>
            </w:r>
          </w:p>
        </w:tc>
      </w:tr>
      <w:tr>
        <w:tc>
          <w:tcPr>
            <w:tcW w:w="8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Artikel 8 - Beschreibung</w:t>
            </w:r>
          </w:p>
        </w:tc>
        <w:tc>
          <w:tcPr>
            <w:tcW w:w="1000" w:type="dxa"/>
          </w:tcPr>
          <w:p>
            <w:r>
              <w:t>9</w:t>
            </w:r>
          </w:p>
        </w:tc>
        <w:tc>
          <w:tcPr>
            <w:tcW w:w="1500" w:type="dxa"/>
          </w:tcPr>
          <w:p>
            <w:r>
              <w:t>27,99 €</w:t>
            </w:r>
          </w:p>
        </w:tc>
        <w:tc>
          <w:tcPr>
            <w:tcW w:w="1500" w:type="dxa"/>
          </w:tcPr>
          <w:p>
            <w:r>
              <w:t>251,91 €</w:t>
            </w:r>
          </w:p>
        </w:tc>
      </w:tr>
      <w:tr>
        <w:tc>
          <w:tcPr>
            <w:tcW w:w="800" w:type="dxa"/>
          </w:tcPr>
          <w:p>
            <w:r>
              <w:t>9</w:t>
            </w:r>
          </w:p>
        </w:tc>
        <w:tc>
          <w:tcPr>
            <w:tcW w:w="5000" w:type="dxa"/>
          </w:tcPr>
          <w:p>
            <w:r>
              <w:t>Artikel 9 - Beschreibung</w:t>
            </w:r>
          </w:p>
        </w:tc>
        <w:tc>
          <w:tcPr>
            <w:tcW w:w="1000" w:type="dxa"/>
          </w:tcPr>
          <w:p>
            <w:r>
              <w:t>10</w:t>
            </w:r>
          </w:p>
        </w:tc>
        <w:tc>
          <w:tcPr>
            <w:tcW w:w="1500" w:type="dxa"/>
          </w:tcPr>
          <w:p>
            <w:r>
              <w:t>28,99 €</w:t>
            </w:r>
          </w:p>
        </w:tc>
        <w:tc>
          <w:tcPr>
            <w:tcW w:w="1500" w:type="dxa"/>
          </w:tcPr>
          <w:p>
            <w:r>
              <w:t>289,90 €</w:t>
            </w:r>
          </w:p>
        </w:tc>
      </w:tr>
      <w:tr>
        <w:tc>
          <w:tcPr>
            <w:tcW w:w="800" w:type="dxa"/>
          </w:tcPr>
          <w:p>
            <w:r>
              <w:t>10</w:t>
            </w:r>
          </w:p>
        </w:tc>
        <w:tc>
          <w:tcPr>
            <w:tcW w:w="5000" w:type="dxa"/>
          </w:tcPr>
          <w:p>
            <w:r>
              <w:t>Artikel 10 - Beschreibung</w:t>
            </w:r>
          </w:p>
        </w:tc>
        <w:tc>
          <w:tcPr>
            <w:tcW w:w="1000" w:type="dxa"/>
          </w:tcPr>
          <w:p>
            <w:r>
              <w:t>1</w:t>
            </w:r>
          </w:p>
        </w:tc>
        <w:tc>
          <w:tcPr>
            <w:tcW w:w="1500" w:type="dxa"/>
          </w:tcPr>
          <w:p>
            <w:r>
              <w:t>29,99 €</w:t>
            </w:r>
          </w:p>
        </w:tc>
        <w:tc>
          <w:tcPr>
            <w:tcW w:w="1500" w:type="dxa"/>
          </w:tcPr>
          <w:p>
            <w:r>
              <w:t>29,99 €</w:t>
            </w:r>
          </w:p>
        </w:tc>
      </w:tr>
      <w:tr>
        <w:tc>
          <w:tcPr>
            <w:tcW w:w="800" w:type="dxa"/>
          </w:tcPr>
          <w:p>
            <w:r>
              <w:t>11</w:t>
            </w:r>
          </w:p>
        </w:tc>
        <w:tc>
          <w:tcPr>
            <w:tcW w:w="5000" w:type="dxa"/>
          </w:tcPr>
          <w:p>
            <w:r>
              <w:t>Artikel 11 - Beschreibung</w:t>
            </w:r>
          </w:p>
        </w:tc>
        <w:tc>
          <w:tcPr>
            <w:tcW w:w="1000" w:type="dxa"/>
          </w:tcPr>
          <w:p>
            <w:r>
              <w:t>2</w:t>
            </w:r>
          </w:p>
        </w:tc>
        <w:tc>
          <w:tcPr>
            <w:tcW w:w="1500" w:type="dxa"/>
          </w:tcPr>
          <w:p>
            <w:r>
              <w:t>30,99 €</w:t>
            </w:r>
          </w:p>
        </w:tc>
        <w:tc>
          <w:tcPr>
            <w:tcW w:w="1500" w:type="dxa"/>
          </w:tcPr>
          <w:p>
            <w:r>
              <w:t>61,98 €</w:t>
            </w:r>
          </w:p>
        </w:tc>
      </w:tr>
      <w:tr>
        <w:tc>
          <w:tcPr>
            <w:tcW w:w="800" w:type="dxa"/>
          </w:tcPr>
          <w:p>
            <w:r>
              <w:t>12</w:t>
            </w:r>
          </w:p>
        </w:tc>
        <w:tc>
          <w:tcPr>
            <w:tcW w:w="5000" w:type="dxa"/>
          </w:tcPr>
          <w:p>
            <w:r>
              <w:t>Artikel 12 - Beschreibung</w:t>
            </w:r>
          </w:p>
        </w:tc>
        <w:tc>
          <w:tcPr>
            <w:tcW w:w="1000" w:type="dxa"/>
          </w:tcPr>
          <w:p>
            <w:r>
              <w:t>3</w:t>
            </w:r>
          </w:p>
        </w:tc>
        <w:tc>
          <w:tcPr>
            <w:tcW w:w="1500" w:type="dxa"/>
          </w:tcPr>
          <w:p>
            <w:r>
              <w:t>31,99 €</w:t>
            </w:r>
          </w:p>
        </w:tc>
        <w:tc>
          <w:tcPr>
            <w:tcW w:w="1500" w:type="dxa"/>
          </w:tcPr>
          <w:p>
            <w:r>
              <w:t>95,97 €</w:t>
            </w:r>
          </w:p>
        </w:tc>
      </w:tr>
      <w:tr>
        <w:tc>
          <w:tcPr>
            <w:tcW w:w="800" w:type="dxa"/>
          </w:tcPr>
          <w:p>
            <w:r>
              <w:t>13</w:t>
            </w:r>
          </w:p>
        </w:tc>
        <w:tc>
          <w:tcPr>
            <w:tcW w:w="5000" w:type="dxa"/>
          </w:tcPr>
          <w:p>
            <w:r>
              <w:t>Artikel 13 - Beschreibung</w:t>
            </w:r>
          </w:p>
        </w:tc>
        <w:tc>
          <w:tcPr>
            <w:tcW w:w="1000" w:type="dxa"/>
          </w:tcPr>
          <w:p>
            <w:r>
              <w:t>4</w:t>
            </w:r>
          </w:p>
        </w:tc>
        <w:tc>
          <w:tcPr>
            <w:tcW w:w="1500" w:type="dxa"/>
          </w:tcPr>
          <w:p>
            <w:r>
              <w:t>32,99 €</w:t>
            </w:r>
          </w:p>
        </w:tc>
        <w:tc>
          <w:tcPr>
            <w:tcW w:w="1500" w:type="dxa"/>
          </w:tcPr>
          <w:p>
            <w:r>
              <w:t>131,96 €</w:t>
            </w:r>
          </w:p>
        </w:tc>
      </w:tr>
      <w:tr>
        <w:tc>
          <w:tcPr>
            <w:tcW w:w="800" w:type="dxa"/>
          </w:tcPr>
          <w:p>
            <w:r>
              <w:t>14</w:t>
            </w:r>
          </w:p>
        </w:tc>
        <w:tc>
          <w:tcPr>
            <w:tcW w:w="5000" w:type="dxa"/>
          </w:tcPr>
          <w:p>
            <w:r>
              <w:t>Artikel 14 - Beschreibung</w:t>
            </w:r>
          </w:p>
        </w:tc>
        <w:tc>
          <w:tcPr>
            <w:tcW w:w="1000" w:type="dxa"/>
          </w:tcPr>
          <w:p>
            <w:r>
              <w:t>5</w:t>
            </w:r>
          </w:p>
        </w:tc>
        <w:tc>
          <w:tcPr>
            <w:tcW w:w="1500" w:type="dxa"/>
          </w:tcPr>
          <w:p>
            <w:r>
              <w:t>33,99 €</w:t>
            </w:r>
          </w:p>
        </w:tc>
        <w:tc>
          <w:tcPr>
            <w:tcW w:w="1500" w:type="dxa"/>
          </w:tcPr>
          <w:p>
            <w:r>
              <w:t>169,95 €</w:t>
            </w:r>
          </w:p>
        </w:tc>
      </w:tr>
      <w:tr>
        <w:tc>
          <w:tcPr>
            <w:tcW w:w="800" w:type="dxa"/>
          </w:tcPr>
          <w:p>
            <w:r>
              <w:t>15</w:t>
            </w:r>
          </w:p>
        </w:tc>
        <w:tc>
          <w:tcPr>
            <w:tcW w:w="5000" w:type="dxa"/>
          </w:tcPr>
          <w:p>
            <w:r>
              <w:t>Artikel 15 - Beschreibung</w:t>
            </w:r>
          </w:p>
        </w:tc>
        <w:tc>
          <w:tcPr>
            <w:tcW w:w="1000" w:type="dxa"/>
          </w:tcPr>
          <w:p>
            <w:r>
              <w:t>6</w:t>
            </w:r>
          </w:p>
        </w:tc>
        <w:tc>
          <w:tcPr>
            <w:tcW w:w="1500" w:type="dxa"/>
          </w:tcPr>
          <w:p>
            <w:r>
              <w:t>34,99 €</w:t>
            </w:r>
          </w:p>
        </w:tc>
        <w:tc>
          <w:tcPr>
            <w:tcW w:w="1500" w:type="dxa"/>
          </w:tcPr>
          <w:p>
            <w:r>
              <w:t>209,94 €</w:t>
            </w:r>
          </w:p>
        </w:tc>
      </w:tr>
      <w:tr>
        <w:tc>
          <w:tcPr>
            <w:tcW w:w="800" w:type="dxa"/>
          </w:tcPr>
          <w:p>
            <w:r>
              <w:t>16</w:t>
            </w:r>
          </w:p>
        </w:tc>
        <w:tc>
          <w:tcPr>
            <w:tcW w:w="5000" w:type="dxa"/>
          </w:tcPr>
          <w:p>
            <w:r>
              <w:t>Artikel 16 - Beschreibung</w:t>
            </w:r>
          </w:p>
        </w:tc>
        <w:tc>
          <w:tcPr>
            <w:tcW w:w="1000" w:type="dxa"/>
          </w:tcPr>
          <w:p>
            <w:r>
              <w:t>7</w:t>
            </w:r>
          </w:p>
        </w:tc>
        <w:tc>
          <w:tcPr>
            <w:tcW w:w="1500" w:type="dxa"/>
          </w:tcPr>
          <w:p>
            <w:r>
              <w:t>35,99 €</w:t>
            </w:r>
          </w:p>
        </w:tc>
        <w:tc>
          <w:tcPr>
            <w:tcW w:w="1500" w:type="dxa"/>
          </w:tcPr>
          <w:p>
            <w:r>
              <w:t>251,93 €</w:t>
            </w:r>
          </w:p>
        </w:tc>
      </w:tr>
      <w:tr>
        <w:tc>
          <w:tcPr>
            <w:tcW w:w="800" w:type="dxa"/>
          </w:tcPr>
          <w:p>
            <w:r>
              <w:t>17</w:t>
            </w:r>
          </w:p>
        </w:tc>
        <w:tc>
          <w:tcPr>
            <w:tcW w:w="5000" w:type="dxa"/>
          </w:tcPr>
          <w:p>
            <w:r>
              <w:t>Artikel 17 - Beschreibung</w:t>
            </w:r>
          </w:p>
        </w:tc>
        <w:tc>
          <w:tcPr>
            <w:tcW w:w="1000" w:type="dxa"/>
          </w:tcPr>
          <w:p>
            <w:r>
              <w:t>8</w:t>
            </w:r>
          </w:p>
        </w:tc>
        <w:tc>
          <w:tcPr>
            <w:tcW w:w="1500" w:type="dxa"/>
          </w:tcPr>
          <w:p>
            <w:r>
              <w:t>36,99 €</w:t>
            </w:r>
          </w:p>
        </w:tc>
        <w:tc>
          <w:tcPr>
            <w:tcW w:w="1500" w:type="dxa"/>
          </w:tcPr>
          <w:p>
            <w:r>
              <w:t>295,92 €</w:t>
            </w:r>
          </w:p>
        </w:tc>
      </w:tr>
      <w:tr>
        <w:tc>
          <w:tcPr>
            <w:tcW w:w="800" w:type="dxa"/>
          </w:tcPr>
          <w:p>
            <w:r>
              <w:t>18</w:t>
            </w:r>
          </w:p>
        </w:tc>
        <w:tc>
          <w:tcPr>
            <w:tcW w:w="5000" w:type="dxa"/>
          </w:tcPr>
          <w:p>
            <w:r>
              <w:t>Artikel 18 - Beschreibung</w:t>
            </w:r>
          </w:p>
        </w:tc>
        <w:tc>
          <w:tcPr>
            <w:tcW w:w="1000" w:type="dxa"/>
          </w:tcPr>
          <w:p>
            <w:r>
              <w:t>9</w:t>
            </w:r>
          </w:p>
        </w:tc>
        <w:tc>
          <w:tcPr>
            <w:tcW w:w="1500" w:type="dxa"/>
          </w:tcPr>
          <w:p>
            <w:r>
              <w:t>37,99 €</w:t>
            </w:r>
          </w:p>
        </w:tc>
        <w:tc>
          <w:tcPr>
            <w:tcW w:w="1500" w:type="dxa"/>
          </w:tcPr>
          <w:p>
            <w:r>
              <w:t>341,91 €</w:t>
            </w:r>
          </w:p>
        </w:tc>
      </w:tr>
      <w:tr>
        <w:tc>
          <w:tcPr>
            <w:tcW w:w="800" w:type="dxa"/>
          </w:tcPr>
          <w:p>
            <w:r>
              <w:t>19</w:t>
            </w:r>
          </w:p>
        </w:tc>
        <w:tc>
          <w:tcPr>
            <w:tcW w:w="5000" w:type="dxa"/>
          </w:tcPr>
          <w:p>
            <w:r>
              <w:t>Artikel 19 - Beschreibung</w:t>
            </w:r>
          </w:p>
        </w:tc>
        <w:tc>
          <w:tcPr>
            <w:tcW w:w="1000" w:type="dxa"/>
          </w:tcPr>
          <w:p>
            <w:r>
              <w:t>10</w:t>
            </w:r>
          </w:p>
        </w:tc>
        <w:tc>
          <w:tcPr>
            <w:tcW w:w="1500" w:type="dxa"/>
          </w:tcPr>
          <w:p>
            <w:r>
              <w:t>38,99 €</w:t>
            </w:r>
          </w:p>
        </w:tc>
        <w:tc>
          <w:tcPr>
            <w:tcW w:w="1500" w:type="dxa"/>
          </w:tcPr>
          <w:p>
            <w:r>
              <w:t>389,90 €</w:t>
            </w:r>
          </w:p>
        </w:tc>
      </w:tr>
      <w:tr>
        <w:tc>
          <w:tcPr>
            <w:tcW w:w="800" w:type="dxa"/>
          </w:tcPr>
          <w:p>
            <w:r>
              <w:t>20</w:t>
            </w:r>
          </w:p>
        </w:tc>
        <w:tc>
          <w:tcPr>
            <w:tcW w:w="5000" w:type="dxa"/>
          </w:tcPr>
          <w:p>
            <w:r>
              <w:t>Artikel 20 - Beschreibung</w:t>
            </w:r>
          </w:p>
        </w:tc>
        <w:tc>
          <w:tcPr>
            <w:tcW w:w="1000" w:type="dxa"/>
          </w:tcPr>
          <w:p>
            <w:r>
              <w:t>1</w:t>
            </w:r>
          </w:p>
        </w:tc>
        <w:tc>
          <w:tcPr>
            <w:tcW w:w="1500" w:type="dxa"/>
          </w:tcPr>
          <w:p>
            <w:r>
              <w:t>39,99 €</w:t>
            </w:r>
          </w:p>
        </w:tc>
        <w:tc>
          <w:tcPr>
            <w:tcW w:w="1500" w:type="dxa"/>
          </w:tcPr>
          <w:p>
            <w:r>
              <w:t>39,99 €</w:t>
            </w:r>
          </w:p>
        </w:tc>
      </w:tr>
      <w:tr>
        <w:tc>
          <w:tcPr>
            <w:tcW w:w="800" w:type="dxa"/>
          </w:tcPr>
          <w:p>
            <w:r>
              <w:t/>
            </w:r>
          </w:p>
        </w:tc>
        <w:tc>
          <w:tcPr>
            <w:tcW w:w="5000" w:type="dxa"/>
          </w:tcPr>
          <w:p>
            <w:r>
              <w:rPr>
                <w:b w:val="true"/>
              </w:rPr>
              <w:t>Zwischensumme Seite 1</w:t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500" w:type="dxa"/>
          </w:tcPr>
          <w:p>
            <w:r>
              <w:t/>
            </w:r>
          </w:p>
        </w:tc>
        <w:tc>
          <w:tcPr>
            <w:tcW w:w="1500" w:type="dxa"/>
          </w:tcPr>
          <w:p>
            <w:r>
              <w:rPr>
                <w:b w:val="true"/>
              </w:rPr>
              <w:t>3.428,90 €</w:t>
            </w:r>
          </w:p>
        </w:tc>
      </w:tr>
    </w:tbl>
    <w:p>
      <w:br w:type="page"/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800" w:type="dxa"/>
          </w:tcPr>
          <w:p>
            <w:r>
              <w:rPr>
                <w:b w:val="true"/>
              </w:rPr>
              <w:t>Pos.</w:t>
            </w:r>
          </w:p>
        </w:tc>
        <w:tc>
          <w:tcPr>
            <w:tcW w:w="5000" w:type="dxa"/>
          </w:tcPr>
          <w:p>
            <w:r>
              <w:rPr>
                <w:b w:val="true"/>
              </w:rPr>
              <w:t>Beschreibung</w:t>
            </w:r>
          </w:p>
        </w:tc>
        <w:tc>
          <w:tcPr>
            <w:tcW w:w="1000" w:type="dxa"/>
          </w:tcPr>
          <w:p>
            <w:r>
              <w:rPr>
                <w:b w:val="true"/>
              </w:rPr>
              <w:t>Menge</w:t>
            </w:r>
          </w:p>
        </w:tc>
        <w:tc>
          <w:tcPr>
            <w:tcW w:w="1500" w:type="dxa"/>
          </w:tcPr>
          <w:p>
            <w:r>
              <w:rPr>
                <w:b w:val="true"/>
              </w:rPr>
              <w:t>Einzelpreis</w:t>
            </w:r>
          </w:p>
        </w:tc>
        <w:tc>
          <w:tcPr>
            <w:tcW w:w="1500" w:type="dxa"/>
          </w:tcPr>
          <w:p>
            <w:r>
              <w:rPr>
                <w:b w:val="true"/>
              </w:rPr>
              <w:t>Gesamt</w:t>
            </w:r>
          </w:p>
        </w:tc>
      </w:tr>
      <w:tr>
        <w:tc>
          <w:tcPr>
            <w:tcW w:w="800" w:type="dxa"/>
          </w:tcPr>
          <w:p>
            <w:r>
              <w:t/>
            </w:r>
          </w:p>
        </w:tc>
        <w:tc>
          <w:tcPr>
            <w:tcW w:w="5000" w:type="dxa"/>
          </w:tcPr>
          <w:p>
            <w:r>
              <w:rPr>
                <w:b w:val="true"/>
              </w:rPr>
              <w:t>Übertrag von Seite 1</w:t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500" w:type="dxa"/>
          </w:tcPr>
          <w:p>
            <w:r>
              <w:t/>
            </w:r>
          </w:p>
        </w:tc>
        <w:tc>
          <w:tcPr>
            <w:tcW w:w="1500" w:type="dxa"/>
          </w:tcPr>
          <w:p>
            <w:r>
              <w:rPr>
                <w:b w:val="true"/>
              </w:rPr>
              <w:t>3.428,90 €</w:t>
            </w:r>
          </w:p>
        </w:tc>
      </w:tr>
      <w:tr>
        <w:tc>
          <w:tcPr>
            <w:tcW w:w="800" w:type="dxa"/>
          </w:tcPr>
          <w:p>
            <w:r>
              <w:t>21</w:t>
            </w:r>
          </w:p>
        </w:tc>
        <w:tc>
          <w:tcPr>
            <w:tcW w:w="5000" w:type="dxa"/>
          </w:tcPr>
          <w:p>
            <w:r>
              <w:t>Artikel 21 - Beschreibung</w:t>
            </w:r>
          </w:p>
        </w:tc>
        <w:tc>
          <w:tcPr>
            <w:tcW w:w="1000" w:type="dxa"/>
          </w:tcPr>
          <w:p>
            <w:r>
              <w:t>2</w:t>
            </w:r>
          </w:p>
        </w:tc>
        <w:tc>
          <w:tcPr>
            <w:tcW w:w="1500" w:type="dxa"/>
          </w:tcPr>
          <w:p>
            <w:r>
              <w:t>40,99 €</w:t>
            </w:r>
          </w:p>
        </w:tc>
        <w:tc>
          <w:tcPr>
            <w:tcW w:w="1500" w:type="dxa"/>
          </w:tcPr>
          <w:p>
            <w:r>
              <w:t>81,98 €</w:t>
            </w:r>
          </w:p>
        </w:tc>
      </w:tr>
      <w:tr>
        <w:tc>
          <w:tcPr>
            <w:tcW w:w="800" w:type="dxa"/>
          </w:tcPr>
          <w:p>
            <w:r>
              <w:t>22</w:t>
            </w:r>
          </w:p>
        </w:tc>
        <w:tc>
          <w:tcPr>
            <w:tcW w:w="5000" w:type="dxa"/>
          </w:tcPr>
          <w:p>
            <w:r>
              <w:t>Artikel 22 - Beschreibung</w:t>
            </w:r>
          </w:p>
        </w:tc>
        <w:tc>
          <w:tcPr>
            <w:tcW w:w="1000" w:type="dxa"/>
          </w:tcPr>
          <w:p>
            <w:r>
              <w:t>3</w:t>
            </w:r>
          </w:p>
        </w:tc>
        <w:tc>
          <w:tcPr>
            <w:tcW w:w="1500" w:type="dxa"/>
          </w:tcPr>
          <w:p>
            <w:r>
              <w:t>41,99 €</w:t>
            </w:r>
          </w:p>
        </w:tc>
        <w:tc>
          <w:tcPr>
            <w:tcW w:w="1500" w:type="dxa"/>
          </w:tcPr>
          <w:p>
            <w:r>
              <w:t>125,97 €</w:t>
            </w:r>
          </w:p>
        </w:tc>
      </w:tr>
      <w:tr>
        <w:tc>
          <w:tcPr>
            <w:tcW w:w="800" w:type="dxa"/>
          </w:tcPr>
          <w:p>
            <w:r>
              <w:t>23</w:t>
            </w:r>
          </w:p>
        </w:tc>
        <w:tc>
          <w:tcPr>
            <w:tcW w:w="5000" w:type="dxa"/>
          </w:tcPr>
          <w:p>
            <w:r>
              <w:t>Artikel 23 - Beschreibung</w:t>
            </w:r>
          </w:p>
        </w:tc>
        <w:tc>
          <w:tcPr>
            <w:tcW w:w="1000" w:type="dxa"/>
          </w:tcPr>
          <w:p>
            <w:r>
              <w:t>4</w:t>
            </w:r>
          </w:p>
        </w:tc>
        <w:tc>
          <w:tcPr>
            <w:tcW w:w="1500" w:type="dxa"/>
          </w:tcPr>
          <w:p>
            <w:r>
              <w:t>42,99 €</w:t>
            </w:r>
          </w:p>
        </w:tc>
        <w:tc>
          <w:tcPr>
            <w:tcW w:w="1500" w:type="dxa"/>
          </w:tcPr>
          <w:p>
            <w:r>
              <w:t>171,96 €</w:t>
            </w:r>
          </w:p>
        </w:tc>
      </w:tr>
      <w:tr>
        <w:tc>
          <w:tcPr>
            <w:tcW w:w="800" w:type="dxa"/>
          </w:tcPr>
          <w:p>
            <w:r>
              <w:t>24</w:t>
            </w:r>
          </w:p>
        </w:tc>
        <w:tc>
          <w:tcPr>
            <w:tcW w:w="5000" w:type="dxa"/>
          </w:tcPr>
          <w:p>
            <w:r>
              <w:t>Artikel 24 - Beschreibung</w:t>
            </w:r>
          </w:p>
        </w:tc>
        <w:tc>
          <w:tcPr>
            <w:tcW w:w="1000" w:type="dxa"/>
          </w:tcPr>
          <w:p>
            <w:r>
              <w:t>5</w:t>
            </w:r>
          </w:p>
        </w:tc>
        <w:tc>
          <w:tcPr>
            <w:tcW w:w="1500" w:type="dxa"/>
          </w:tcPr>
          <w:p>
            <w:r>
              <w:t>43,99 €</w:t>
            </w:r>
          </w:p>
        </w:tc>
        <w:tc>
          <w:tcPr>
            <w:tcW w:w="1500" w:type="dxa"/>
          </w:tcPr>
          <w:p>
            <w:r>
              <w:t>219,95 €</w:t>
            </w:r>
          </w:p>
        </w:tc>
      </w:tr>
      <w:tr>
        <w:tc>
          <w:tcPr>
            <w:tcW w:w="800" w:type="dxa"/>
          </w:tcPr>
          <w:p>
            <w:r>
              <w:t>25</w:t>
            </w:r>
          </w:p>
        </w:tc>
        <w:tc>
          <w:tcPr>
            <w:tcW w:w="5000" w:type="dxa"/>
          </w:tcPr>
          <w:p>
            <w:r>
              <w:t>Artikel 25 - Beschreibung</w:t>
            </w:r>
          </w:p>
        </w:tc>
        <w:tc>
          <w:tcPr>
            <w:tcW w:w="1000" w:type="dxa"/>
          </w:tcPr>
          <w:p>
            <w:r>
              <w:t>6</w:t>
            </w:r>
          </w:p>
        </w:tc>
        <w:tc>
          <w:tcPr>
            <w:tcW w:w="1500" w:type="dxa"/>
          </w:tcPr>
          <w:p>
            <w:r>
              <w:t>44,99 €</w:t>
            </w:r>
          </w:p>
        </w:tc>
        <w:tc>
          <w:tcPr>
            <w:tcW w:w="1500" w:type="dxa"/>
          </w:tcPr>
          <w:p>
            <w:r>
              <w:t>269,94 €</w:t>
            </w:r>
          </w:p>
        </w:tc>
      </w:tr>
      <w:tr>
        <w:tc>
          <w:tcPr>
            <w:tcW w:w="800" w:type="dxa"/>
          </w:tcPr>
          <w:p>
            <w:r>
              <w:t>26</w:t>
            </w:r>
          </w:p>
        </w:tc>
        <w:tc>
          <w:tcPr>
            <w:tcW w:w="5000" w:type="dxa"/>
          </w:tcPr>
          <w:p>
            <w:r>
              <w:t>Artikel 26 - Beschreibung</w:t>
            </w:r>
          </w:p>
        </w:tc>
        <w:tc>
          <w:tcPr>
            <w:tcW w:w="1000" w:type="dxa"/>
          </w:tcPr>
          <w:p>
            <w:r>
              <w:t>7</w:t>
            </w:r>
          </w:p>
        </w:tc>
        <w:tc>
          <w:tcPr>
            <w:tcW w:w="1500" w:type="dxa"/>
          </w:tcPr>
          <w:p>
            <w:r>
              <w:t>45,99 €</w:t>
            </w:r>
          </w:p>
        </w:tc>
        <w:tc>
          <w:tcPr>
            <w:tcW w:w="1500" w:type="dxa"/>
          </w:tcPr>
          <w:p>
            <w:r>
              <w:t>321,93 €</w:t>
            </w:r>
          </w:p>
        </w:tc>
      </w:tr>
      <w:tr>
        <w:tc>
          <w:tcPr>
            <w:tcW w:w="800" w:type="dxa"/>
          </w:tcPr>
          <w:p>
            <w:r>
              <w:t>27</w:t>
            </w:r>
          </w:p>
        </w:tc>
        <w:tc>
          <w:tcPr>
            <w:tcW w:w="5000" w:type="dxa"/>
          </w:tcPr>
          <w:p>
            <w:r>
              <w:t>Artikel 27 - Beschreibung</w:t>
            </w:r>
          </w:p>
        </w:tc>
        <w:tc>
          <w:tcPr>
            <w:tcW w:w="1000" w:type="dxa"/>
          </w:tcPr>
          <w:p>
            <w:r>
              <w:t>8</w:t>
            </w:r>
          </w:p>
        </w:tc>
        <w:tc>
          <w:tcPr>
            <w:tcW w:w="1500" w:type="dxa"/>
          </w:tcPr>
          <w:p>
            <w:r>
              <w:t>46,99 €</w:t>
            </w:r>
          </w:p>
        </w:tc>
        <w:tc>
          <w:tcPr>
            <w:tcW w:w="1500" w:type="dxa"/>
          </w:tcPr>
          <w:p>
            <w:r>
              <w:t>375,92 €</w:t>
            </w:r>
          </w:p>
        </w:tc>
      </w:tr>
      <w:tr>
        <w:tc>
          <w:tcPr>
            <w:tcW w:w="800" w:type="dxa"/>
          </w:tcPr>
          <w:p>
            <w:r>
              <w:t>28</w:t>
            </w:r>
          </w:p>
        </w:tc>
        <w:tc>
          <w:tcPr>
            <w:tcW w:w="5000" w:type="dxa"/>
          </w:tcPr>
          <w:p>
            <w:r>
              <w:t>Artikel 28 - Beschreibung</w:t>
            </w:r>
          </w:p>
        </w:tc>
        <w:tc>
          <w:tcPr>
            <w:tcW w:w="1000" w:type="dxa"/>
          </w:tcPr>
          <w:p>
            <w:r>
              <w:t>9</w:t>
            </w:r>
          </w:p>
        </w:tc>
        <w:tc>
          <w:tcPr>
            <w:tcW w:w="1500" w:type="dxa"/>
          </w:tcPr>
          <w:p>
            <w:r>
              <w:t>47,99 €</w:t>
            </w:r>
          </w:p>
        </w:tc>
        <w:tc>
          <w:tcPr>
            <w:tcW w:w="1500" w:type="dxa"/>
          </w:tcPr>
          <w:p>
            <w:r>
              <w:t>431,91 €</w:t>
            </w:r>
          </w:p>
        </w:tc>
      </w:tr>
      <w:tr>
        <w:tc>
          <w:tcPr>
            <w:tcW w:w="800" w:type="dxa"/>
          </w:tcPr>
          <w:p>
            <w:r>
              <w:t>29</w:t>
            </w:r>
          </w:p>
        </w:tc>
        <w:tc>
          <w:tcPr>
            <w:tcW w:w="5000" w:type="dxa"/>
          </w:tcPr>
          <w:p>
            <w:r>
              <w:t>Artikel 29 - Beschreibung</w:t>
            </w:r>
          </w:p>
        </w:tc>
        <w:tc>
          <w:tcPr>
            <w:tcW w:w="1000" w:type="dxa"/>
          </w:tcPr>
          <w:p>
            <w:r>
              <w:t>10</w:t>
            </w:r>
          </w:p>
        </w:tc>
        <w:tc>
          <w:tcPr>
            <w:tcW w:w="1500" w:type="dxa"/>
          </w:tcPr>
          <w:p>
            <w:r>
              <w:t>48,99 €</w:t>
            </w:r>
          </w:p>
        </w:tc>
        <w:tc>
          <w:tcPr>
            <w:tcW w:w="1500" w:type="dxa"/>
          </w:tcPr>
          <w:p>
            <w:r>
              <w:t>489,90 €</w:t>
            </w:r>
          </w:p>
        </w:tc>
      </w:tr>
      <w:tr>
        <w:tc>
          <w:tcPr>
            <w:tcW w:w="800" w:type="dxa"/>
          </w:tcPr>
          <w:p>
            <w:r>
              <w:t>30</w:t>
            </w:r>
          </w:p>
        </w:tc>
        <w:tc>
          <w:tcPr>
            <w:tcW w:w="5000" w:type="dxa"/>
          </w:tcPr>
          <w:p>
            <w:r>
              <w:t>Artikel 30 - Beschreibung</w:t>
            </w:r>
          </w:p>
        </w:tc>
        <w:tc>
          <w:tcPr>
            <w:tcW w:w="1000" w:type="dxa"/>
          </w:tcPr>
          <w:p>
            <w:r>
              <w:t>1</w:t>
            </w:r>
          </w:p>
        </w:tc>
        <w:tc>
          <w:tcPr>
            <w:tcW w:w="1500" w:type="dxa"/>
          </w:tcPr>
          <w:p>
            <w:r>
              <w:t>49,99 €</w:t>
            </w:r>
          </w:p>
        </w:tc>
        <w:tc>
          <w:tcPr>
            <w:tcW w:w="1500" w:type="dxa"/>
          </w:tcPr>
          <w:p>
            <w:r>
              <w:t>49,99 €</w:t>
            </w:r>
          </w:p>
        </w:tc>
      </w:tr>
      <w:tr>
        <w:tc>
          <w:tcPr>
            <w:tcW w:w="800" w:type="dxa"/>
          </w:tcPr>
          <w:p>
            <w:r>
              <w:t>31</w:t>
            </w:r>
          </w:p>
        </w:tc>
        <w:tc>
          <w:tcPr>
            <w:tcW w:w="5000" w:type="dxa"/>
          </w:tcPr>
          <w:p>
            <w:r>
              <w:t>Artikel 31 - Beschreibung</w:t>
            </w:r>
          </w:p>
        </w:tc>
        <w:tc>
          <w:tcPr>
            <w:tcW w:w="1000" w:type="dxa"/>
          </w:tcPr>
          <w:p>
            <w:r>
              <w:t>2</w:t>
            </w:r>
          </w:p>
        </w:tc>
        <w:tc>
          <w:tcPr>
            <w:tcW w:w="1500" w:type="dxa"/>
          </w:tcPr>
          <w:p>
            <w:r>
              <w:t>50,99 €</w:t>
            </w:r>
          </w:p>
        </w:tc>
        <w:tc>
          <w:tcPr>
            <w:tcW w:w="1500" w:type="dxa"/>
          </w:tcPr>
          <w:p>
            <w:r>
              <w:t>101,98 €</w:t>
            </w:r>
          </w:p>
        </w:tc>
      </w:tr>
      <w:tr>
        <w:tc>
          <w:tcPr>
            <w:tcW w:w="800" w:type="dxa"/>
          </w:tcPr>
          <w:p>
            <w:r>
              <w:t>32</w:t>
            </w:r>
          </w:p>
        </w:tc>
        <w:tc>
          <w:tcPr>
            <w:tcW w:w="5000" w:type="dxa"/>
          </w:tcPr>
          <w:p>
            <w:r>
              <w:t>Artikel 32 - Beschreibung</w:t>
            </w:r>
          </w:p>
        </w:tc>
        <w:tc>
          <w:tcPr>
            <w:tcW w:w="1000" w:type="dxa"/>
          </w:tcPr>
          <w:p>
            <w:r>
              <w:t>3</w:t>
            </w:r>
          </w:p>
        </w:tc>
        <w:tc>
          <w:tcPr>
            <w:tcW w:w="1500" w:type="dxa"/>
          </w:tcPr>
          <w:p>
            <w:r>
              <w:t>51,99 €</w:t>
            </w:r>
          </w:p>
        </w:tc>
        <w:tc>
          <w:tcPr>
            <w:tcW w:w="1500" w:type="dxa"/>
          </w:tcPr>
          <w:p>
            <w:r>
              <w:t>155,97 €</w:t>
            </w:r>
          </w:p>
        </w:tc>
      </w:tr>
      <w:tr>
        <w:tc>
          <w:tcPr>
            <w:tcW w:w="800" w:type="dxa"/>
          </w:tcPr>
          <w:p>
            <w:r>
              <w:t>33</w:t>
            </w:r>
          </w:p>
        </w:tc>
        <w:tc>
          <w:tcPr>
            <w:tcW w:w="5000" w:type="dxa"/>
          </w:tcPr>
          <w:p>
            <w:r>
              <w:t>Artikel 33 - Beschreibung</w:t>
            </w:r>
          </w:p>
        </w:tc>
        <w:tc>
          <w:tcPr>
            <w:tcW w:w="1000" w:type="dxa"/>
          </w:tcPr>
          <w:p>
            <w:r>
              <w:t>4</w:t>
            </w:r>
          </w:p>
        </w:tc>
        <w:tc>
          <w:tcPr>
            <w:tcW w:w="1500" w:type="dxa"/>
          </w:tcPr>
          <w:p>
            <w:r>
              <w:t>52,99 €</w:t>
            </w:r>
          </w:p>
        </w:tc>
        <w:tc>
          <w:tcPr>
            <w:tcW w:w="1500" w:type="dxa"/>
          </w:tcPr>
          <w:p>
            <w:r>
              <w:t>211,96 €</w:t>
            </w:r>
          </w:p>
        </w:tc>
      </w:tr>
      <w:tr>
        <w:tc>
          <w:tcPr>
            <w:tcW w:w="800" w:type="dxa"/>
          </w:tcPr>
          <w:p>
            <w:r>
              <w:t>34</w:t>
            </w:r>
          </w:p>
        </w:tc>
        <w:tc>
          <w:tcPr>
            <w:tcW w:w="5000" w:type="dxa"/>
          </w:tcPr>
          <w:p>
            <w:r>
              <w:t>Artikel 34 - Beschreibung</w:t>
            </w:r>
          </w:p>
        </w:tc>
        <w:tc>
          <w:tcPr>
            <w:tcW w:w="1000" w:type="dxa"/>
          </w:tcPr>
          <w:p>
            <w:r>
              <w:t>5</w:t>
            </w:r>
          </w:p>
        </w:tc>
        <w:tc>
          <w:tcPr>
            <w:tcW w:w="1500" w:type="dxa"/>
          </w:tcPr>
          <w:p>
            <w:r>
              <w:t>53,99 €</w:t>
            </w:r>
          </w:p>
        </w:tc>
        <w:tc>
          <w:tcPr>
            <w:tcW w:w="1500" w:type="dxa"/>
          </w:tcPr>
          <w:p>
            <w:r>
              <w:t>269,95 €</w:t>
            </w:r>
          </w:p>
        </w:tc>
      </w:tr>
      <w:tr>
        <w:tc>
          <w:tcPr>
            <w:tcW w:w="800" w:type="dxa"/>
          </w:tcPr>
          <w:p>
            <w:r>
              <w:t>35</w:t>
            </w:r>
          </w:p>
        </w:tc>
        <w:tc>
          <w:tcPr>
            <w:tcW w:w="5000" w:type="dxa"/>
          </w:tcPr>
          <w:p>
            <w:r>
              <w:t>Artikel 35 - Beschreibung</w:t>
            </w:r>
          </w:p>
        </w:tc>
        <w:tc>
          <w:tcPr>
            <w:tcW w:w="1000" w:type="dxa"/>
          </w:tcPr>
          <w:p>
            <w:r>
              <w:t>6</w:t>
            </w:r>
          </w:p>
        </w:tc>
        <w:tc>
          <w:tcPr>
            <w:tcW w:w="1500" w:type="dxa"/>
          </w:tcPr>
          <w:p>
            <w:r>
              <w:t>54,99 €</w:t>
            </w:r>
          </w:p>
        </w:tc>
        <w:tc>
          <w:tcPr>
            <w:tcW w:w="1500" w:type="dxa"/>
          </w:tcPr>
          <w:p>
            <w:r>
              <w:t>329,94 €</w:t>
            </w:r>
          </w:p>
        </w:tc>
      </w:tr>
      <w:tr>
        <w:tc>
          <w:tcPr>
            <w:tcW w:w="800" w:type="dxa"/>
          </w:tcPr>
          <w:p>
            <w:r>
              <w:t>36</w:t>
            </w:r>
          </w:p>
        </w:tc>
        <w:tc>
          <w:tcPr>
            <w:tcW w:w="5000" w:type="dxa"/>
          </w:tcPr>
          <w:p>
            <w:r>
              <w:t>Artikel 36 - Beschreibung</w:t>
            </w:r>
          </w:p>
        </w:tc>
        <w:tc>
          <w:tcPr>
            <w:tcW w:w="1000" w:type="dxa"/>
          </w:tcPr>
          <w:p>
            <w:r>
              <w:t>7</w:t>
            </w:r>
          </w:p>
        </w:tc>
        <w:tc>
          <w:tcPr>
            <w:tcW w:w="1500" w:type="dxa"/>
          </w:tcPr>
          <w:p>
            <w:r>
              <w:t>55,99 €</w:t>
            </w:r>
          </w:p>
        </w:tc>
        <w:tc>
          <w:tcPr>
            <w:tcW w:w="1500" w:type="dxa"/>
          </w:tcPr>
          <w:p>
            <w:r>
              <w:t>391,93 €</w:t>
            </w:r>
          </w:p>
        </w:tc>
      </w:tr>
      <w:tr>
        <w:tc>
          <w:tcPr>
            <w:tcW w:w="800" w:type="dxa"/>
          </w:tcPr>
          <w:p>
            <w:r>
              <w:t>37</w:t>
            </w:r>
          </w:p>
        </w:tc>
        <w:tc>
          <w:tcPr>
            <w:tcW w:w="5000" w:type="dxa"/>
          </w:tcPr>
          <w:p>
            <w:r>
              <w:t>Artikel 37 - Beschreibung</w:t>
            </w:r>
          </w:p>
        </w:tc>
        <w:tc>
          <w:tcPr>
            <w:tcW w:w="1000" w:type="dxa"/>
          </w:tcPr>
          <w:p>
            <w:r>
              <w:t>8</w:t>
            </w:r>
          </w:p>
        </w:tc>
        <w:tc>
          <w:tcPr>
            <w:tcW w:w="1500" w:type="dxa"/>
          </w:tcPr>
          <w:p>
            <w:r>
              <w:t>56,99 €</w:t>
            </w:r>
          </w:p>
        </w:tc>
        <w:tc>
          <w:tcPr>
            <w:tcW w:w="1500" w:type="dxa"/>
          </w:tcPr>
          <w:p>
            <w:r>
              <w:t>455,92 €</w:t>
            </w:r>
          </w:p>
        </w:tc>
      </w:tr>
      <w:tr>
        <w:tc>
          <w:tcPr>
            <w:tcW w:w="800" w:type="dxa"/>
          </w:tcPr>
          <w:p>
            <w:r>
              <w:t>38</w:t>
            </w:r>
          </w:p>
        </w:tc>
        <w:tc>
          <w:tcPr>
            <w:tcW w:w="5000" w:type="dxa"/>
          </w:tcPr>
          <w:p>
            <w:r>
              <w:t>Artikel 38 - Beschreibung</w:t>
            </w:r>
          </w:p>
        </w:tc>
        <w:tc>
          <w:tcPr>
            <w:tcW w:w="1000" w:type="dxa"/>
          </w:tcPr>
          <w:p>
            <w:r>
              <w:t>9</w:t>
            </w:r>
          </w:p>
        </w:tc>
        <w:tc>
          <w:tcPr>
            <w:tcW w:w="1500" w:type="dxa"/>
          </w:tcPr>
          <w:p>
            <w:r>
              <w:t>57,99 €</w:t>
            </w:r>
          </w:p>
        </w:tc>
        <w:tc>
          <w:tcPr>
            <w:tcW w:w="1500" w:type="dxa"/>
          </w:tcPr>
          <w:p>
            <w:r>
              <w:t>521,91 €</w:t>
            </w:r>
          </w:p>
        </w:tc>
      </w:tr>
      <w:tr>
        <w:tc>
          <w:tcPr>
            <w:tcW w:w="800" w:type="dxa"/>
          </w:tcPr>
          <w:p>
            <w:r>
              <w:t>39</w:t>
            </w:r>
          </w:p>
        </w:tc>
        <w:tc>
          <w:tcPr>
            <w:tcW w:w="5000" w:type="dxa"/>
          </w:tcPr>
          <w:p>
            <w:r>
              <w:t>Artikel 39 - Beschreibung</w:t>
            </w:r>
          </w:p>
        </w:tc>
        <w:tc>
          <w:tcPr>
            <w:tcW w:w="1000" w:type="dxa"/>
          </w:tcPr>
          <w:p>
            <w:r>
              <w:t>10</w:t>
            </w:r>
          </w:p>
        </w:tc>
        <w:tc>
          <w:tcPr>
            <w:tcW w:w="1500" w:type="dxa"/>
          </w:tcPr>
          <w:p>
            <w:r>
              <w:t>58,99 €</w:t>
            </w:r>
          </w:p>
        </w:tc>
        <w:tc>
          <w:tcPr>
            <w:tcW w:w="1500" w:type="dxa"/>
          </w:tcPr>
          <w:p>
            <w:r>
              <w:t>589,90 €</w:t>
            </w:r>
          </w:p>
        </w:tc>
      </w:tr>
      <w:tr>
        <w:tc>
          <w:tcPr>
            <w:tcW w:w="800" w:type="dxa"/>
          </w:tcPr>
          <w:p>
            <w:r>
              <w:t/>
            </w:r>
          </w:p>
        </w:tc>
        <w:tc>
          <w:tcPr>
            <w:tcW w:w="5000" w:type="dxa"/>
          </w:tcPr>
          <w:p>
            <w:r>
              <w:rPr>
                <w:b w:val="true"/>
              </w:rPr>
              <w:t>Zwischensumme Seite 2</w:t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500" w:type="dxa"/>
          </w:tcPr>
          <w:p>
            <w:r>
              <w:t/>
            </w:r>
          </w:p>
        </w:tc>
        <w:tc>
          <w:tcPr>
            <w:tcW w:w="1500" w:type="dxa"/>
          </w:tcPr>
          <w:p>
            <w:r>
              <w:rPr>
                <w:b w:val="true"/>
              </w:rPr>
              <w:t>8.997,81 €</w:t>
            </w:r>
          </w:p>
        </w:tc>
      </w:tr>
    </w:tbl>
    <w:p>
      <w:br w:type="page"/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800" w:type="dxa"/>
          </w:tcPr>
          <w:p>
            <w:r>
              <w:rPr>
                <w:b w:val="true"/>
              </w:rPr>
              <w:t>Pos.</w:t>
            </w:r>
          </w:p>
        </w:tc>
        <w:tc>
          <w:tcPr>
            <w:tcW w:w="5000" w:type="dxa"/>
          </w:tcPr>
          <w:p>
            <w:r>
              <w:rPr>
                <w:b w:val="true"/>
              </w:rPr>
              <w:t>Beschreibung</w:t>
            </w:r>
          </w:p>
        </w:tc>
        <w:tc>
          <w:tcPr>
            <w:tcW w:w="1000" w:type="dxa"/>
          </w:tcPr>
          <w:p>
            <w:r>
              <w:rPr>
                <w:b w:val="true"/>
              </w:rPr>
              <w:t>Menge</w:t>
            </w:r>
          </w:p>
        </w:tc>
        <w:tc>
          <w:tcPr>
            <w:tcW w:w="1500" w:type="dxa"/>
          </w:tcPr>
          <w:p>
            <w:r>
              <w:rPr>
                <w:b w:val="true"/>
              </w:rPr>
              <w:t>Einzelpreis</w:t>
            </w:r>
          </w:p>
        </w:tc>
        <w:tc>
          <w:tcPr>
            <w:tcW w:w="1500" w:type="dxa"/>
          </w:tcPr>
          <w:p>
            <w:r>
              <w:rPr>
                <w:b w:val="true"/>
              </w:rPr>
              <w:t>Gesamt</w:t>
            </w:r>
          </w:p>
        </w:tc>
      </w:tr>
      <w:tr>
        <w:tc>
          <w:tcPr>
            <w:tcW w:w="800" w:type="dxa"/>
          </w:tcPr>
          <w:p>
            <w:r>
              <w:t/>
            </w:r>
          </w:p>
        </w:tc>
        <w:tc>
          <w:tcPr>
            <w:tcW w:w="5000" w:type="dxa"/>
          </w:tcPr>
          <w:p>
            <w:r>
              <w:rPr>
                <w:b w:val="true"/>
              </w:rPr>
              <w:t>Übertrag von Seite 2</w:t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500" w:type="dxa"/>
          </w:tcPr>
          <w:p>
            <w:r>
              <w:t/>
            </w:r>
          </w:p>
        </w:tc>
        <w:tc>
          <w:tcPr>
            <w:tcW w:w="1500" w:type="dxa"/>
          </w:tcPr>
          <w:p>
            <w:r>
              <w:rPr>
                <w:b w:val="true"/>
              </w:rPr>
              <w:t>8.997,81 €</w:t>
            </w:r>
          </w:p>
        </w:tc>
      </w:tr>
      <w:tr>
        <w:tc>
          <w:tcPr>
            <w:tcW w:w="800" w:type="dxa"/>
          </w:tcPr>
          <w:p>
            <w:r>
              <w:t>40</w:t>
            </w:r>
          </w:p>
        </w:tc>
        <w:tc>
          <w:tcPr>
            <w:tcW w:w="5000" w:type="dxa"/>
          </w:tcPr>
          <w:p>
            <w:r>
              <w:t>Artikel 40 - Beschreibung</w:t>
            </w:r>
          </w:p>
        </w:tc>
        <w:tc>
          <w:tcPr>
            <w:tcW w:w="1000" w:type="dxa"/>
          </w:tcPr>
          <w:p>
            <w:r>
              <w:t>1</w:t>
            </w:r>
          </w:p>
        </w:tc>
        <w:tc>
          <w:tcPr>
            <w:tcW w:w="1500" w:type="dxa"/>
          </w:tcPr>
          <w:p>
            <w:r>
              <w:t>59,99 €</w:t>
            </w:r>
          </w:p>
        </w:tc>
        <w:tc>
          <w:tcPr>
            <w:tcW w:w="1500" w:type="dxa"/>
          </w:tcPr>
          <w:p>
            <w:r>
              <w:t>59,99 €</w:t>
            </w:r>
          </w:p>
        </w:tc>
      </w:tr>
      <w:tr>
        <w:tc>
          <w:tcPr>
            <w:tcW w:w="800" w:type="dxa"/>
          </w:tcPr>
          <w:p>
            <w:r>
              <w:t>41</w:t>
            </w:r>
          </w:p>
        </w:tc>
        <w:tc>
          <w:tcPr>
            <w:tcW w:w="5000" w:type="dxa"/>
          </w:tcPr>
          <w:p>
            <w:r>
              <w:t>Artikel 41 - Beschreibung</w:t>
            </w:r>
          </w:p>
        </w:tc>
        <w:tc>
          <w:tcPr>
            <w:tcW w:w="1000" w:type="dxa"/>
          </w:tcPr>
          <w:p>
            <w:r>
              <w:t>2</w:t>
            </w:r>
          </w:p>
        </w:tc>
        <w:tc>
          <w:tcPr>
            <w:tcW w:w="1500" w:type="dxa"/>
          </w:tcPr>
          <w:p>
            <w:r>
              <w:t>60,99 €</w:t>
            </w:r>
          </w:p>
        </w:tc>
        <w:tc>
          <w:tcPr>
            <w:tcW w:w="1500" w:type="dxa"/>
          </w:tcPr>
          <w:p>
            <w:r>
              <w:t>121,98 €</w:t>
            </w:r>
          </w:p>
        </w:tc>
      </w:tr>
      <w:tr>
        <w:tc>
          <w:tcPr>
            <w:tcW w:w="800" w:type="dxa"/>
          </w:tcPr>
          <w:p>
            <w:r>
              <w:t>42</w:t>
            </w:r>
          </w:p>
        </w:tc>
        <w:tc>
          <w:tcPr>
            <w:tcW w:w="5000" w:type="dxa"/>
          </w:tcPr>
          <w:p>
            <w:r>
              <w:t>Artikel 42 - Beschreibung</w:t>
            </w:r>
          </w:p>
        </w:tc>
        <w:tc>
          <w:tcPr>
            <w:tcW w:w="1000" w:type="dxa"/>
          </w:tcPr>
          <w:p>
            <w:r>
              <w:t>3</w:t>
            </w:r>
          </w:p>
        </w:tc>
        <w:tc>
          <w:tcPr>
            <w:tcW w:w="1500" w:type="dxa"/>
          </w:tcPr>
          <w:p>
            <w:r>
              <w:t>61,99 €</w:t>
            </w:r>
          </w:p>
        </w:tc>
        <w:tc>
          <w:tcPr>
            <w:tcW w:w="1500" w:type="dxa"/>
          </w:tcPr>
          <w:p>
            <w:r>
              <w:t>185,97 €</w:t>
            </w:r>
          </w:p>
        </w:tc>
      </w:tr>
      <w:tr>
        <w:tc>
          <w:tcPr>
            <w:tcW w:w="800" w:type="dxa"/>
          </w:tcPr>
          <w:p>
            <w:r>
              <w:t>43</w:t>
            </w:r>
          </w:p>
        </w:tc>
        <w:tc>
          <w:tcPr>
            <w:tcW w:w="5000" w:type="dxa"/>
          </w:tcPr>
          <w:p>
            <w:r>
              <w:t>Artikel 43 - Beschreibung</w:t>
            </w:r>
          </w:p>
        </w:tc>
        <w:tc>
          <w:tcPr>
            <w:tcW w:w="1000" w:type="dxa"/>
          </w:tcPr>
          <w:p>
            <w:r>
              <w:t>4</w:t>
            </w:r>
          </w:p>
        </w:tc>
        <w:tc>
          <w:tcPr>
            <w:tcW w:w="1500" w:type="dxa"/>
          </w:tcPr>
          <w:p>
            <w:r>
              <w:t>62,99 €</w:t>
            </w:r>
          </w:p>
        </w:tc>
        <w:tc>
          <w:tcPr>
            <w:tcW w:w="1500" w:type="dxa"/>
          </w:tcPr>
          <w:p>
            <w:r>
              <w:t>251,96 €</w:t>
            </w:r>
          </w:p>
        </w:tc>
      </w:tr>
      <w:tr>
        <w:tc>
          <w:tcPr>
            <w:tcW w:w="800" w:type="dxa"/>
          </w:tcPr>
          <w:p>
            <w:r>
              <w:t>44</w:t>
            </w:r>
          </w:p>
        </w:tc>
        <w:tc>
          <w:tcPr>
            <w:tcW w:w="5000" w:type="dxa"/>
          </w:tcPr>
          <w:p>
            <w:r>
              <w:t>Artikel 44 - Beschreibung</w:t>
            </w:r>
          </w:p>
        </w:tc>
        <w:tc>
          <w:tcPr>
            <w:tcW w:w="1000" w:type="dxa"/>
          </w:tcPr>
          <w:p>
            <w:r>
              <w:t>5</w:t>
            </w:r>
          </w:p>
        </w:tc>
        <w:tc>
          <w:tcPr>
            <w:tcW w:w="1500" w:type="dxa"/>
          </w:tcPr>
          <w:p>
            <w:r>
              <w:t>63,99 €</w:t>
            </w:r>
          </w:p>
        </w:tc>
        <w:tc>
          <w:tcPr>
            <w:tcW w:w="1500" w:type="dxa"/>
          </w:tcPr>
          <w:p>
            <w:r>
              <w:t>319,95 €</w:t>
            </w:r>
          </w:p>
        </w:tc>
      </w:tr>
      <w:tr>
        <w:tc>
          <w:tcPr>
            <w:tcW w:w="800" w:type="dxa"/>
          </w:tcPr>
          <w:p>
            <w:r>
              <w:t>45</w:t>
            </w:r>
          </w:p>
        </w:tc>
        <w:tc>
          <w:tcPr>
            <w:tcW w:w="5000" w:type="dxa"/>
          </w:tcPr>
          <w:p>
            <w:r>
              <w:t>Artikel 45 - Beschreibung</w:t>
            </w:r>
          </w:p>
        </w:tc>
        <w:tc>
          <w:tcPr>
            <w:tcW w:w="1000" w:type="dxa"/>
          </w:tcPr>
          <w:p>
            <w:r>
              <w:t>6</w:t>
            </w:r>
          </w:p>
        </w:tc>
        <w:tc>
          <w:tcPr>
            <w:tcW w:w="1500" w:type="dxa"/>
          </w:tcPr>
          <w:p>
            <w:r>
              <w:t>64,99 €</w:t>
            </w:r>
          </w:p>
        </w:tc>
        <w:tc>
          <w:tcPr>
            <w:tcW w:w="1500" w:type="dxa"/>
          </w:tcPr>
          <w:p>
            <w:r>
              <w:t>389,94 €</w:t>
            </w:r>
          </w:p>
        </w:tc>
      </w:tr>
      <w:tr>
        <w:tc>
          <w:tcPr>
            <w:tcW w:w="800" w:type="dxa"/>
          </w:tcPr>
          <w:p>
            <w:r>
              <w:t>46</w:t>
            </w:r>
          </w:p>
        </w:tc>
        <w:tc>
          <w:tcPr>
            <w:tcW w:w="5000" w:type="dxa"/>
          </w:tcPr>
          <w:p>
            <w:r>
              <w:t>Artikel 46 - Beschreibung</w:t>
            </w:r>
          </w:p>
        </w:tc>
        <w:tc>
          <w:tcPr>
            <w:tcW w:w="1000" w:type="dxa"/>
          </w:tcPr>
          <w:p>
            <w:r>
              <w:t>7</w:t>
            </w:r>
          </w:p>
        </w:tc>
        <w:tc>
          <w:tcPr>
            <w:tcW w:w="1500" w:type="dxa"/>
          </w:tcPr>
          <w:p>
            <w:r>
              <w:t>65,99 €</w:t>
            </w:r>
          </w:p>
        </w:tc>
        <w:tc>
          <w:tcPr>
            <w:tcW w:w="1500" w:type="dxa"/>
          </w:tcPr>
          <w:p>
            <w:r>
              <w:t>461,93 €</w:t>
            </w:r>
          </w:p>
        </w:tc>
      </w:tr>
      <w:tr>
        <w:tc>
          <w:tcPr>
            <w:tcW w:w="800" w:type="dxa"/>
          </w:tcPr>
          <w:p>
            <w:r>
              <w:t>47</w:t>
            </w:r>
          </w:p>
        </w:tc>
        <w:tc>
          <w:tcPr>
            <w:tcW w:w="5000" w:type="dxa"/>
          </w:tcPr>
          <w:p>
            <w:r>
              <w:t>Artikel 47 - Beschreibung</w:t>
            </w:r>
          </w:p>
        </w:tc>
        <w:tc>
          <w:tcPr>
            <w:tcW w:w="1000" w:type="dxa"/>
          </w:tcPr>
          <w:p>
            <w:r>
              <w:t>8</w:t>
            </w:r>
          </w:p>
        </w:tc>
        <w:tc>
          <w:tcPr>
            <w:tcW w:w="1500" w:type="dxa"/>
          </w:tcPr>
          <w:p>
            <w:r>
              <w:t>66,99 €</w:t>
            </w:r>
          </w:p>
        </w:tc>
        <w:tc>
          <w:tcPr>
            <w:tcW w:w="1500" w:type="dxa"/>
          </w:tcPr>
          <w:p>
            <w:r>
              <w:t>535,92 €</w:t>
            </w:r>
          </w:p>
        </w:tc>
      </w:tr>
      <w:tr>
        <w:tc>
          <w:tcPr>
            <w:tcW w:w="800" w:type="dxa"/>
          </w:tcPr>
          <w:p>
            <w:r>
              <w:t>48</w:t>
            </w:r>
          </w:p>
        </w:tc>
        <w:tc>
          <w:tcPr>
            <w:tcW w:w="5000" w:type="dxa"/>
          </w:tcPr>
          <w:p>
            <w:r>
              <w:t>Artikel 48 - Beschreibung</w:t>
            </w:r>
          </w:p>
        </w:tc>
        <w:tc>
          <w:tcPr>
            <w:tcW w:w="1000" w:type="dxa"/>
          </w:tcPr>
          <w:p>
            <w:r>
              <w:t>9</w:t>
            </w:r>
          </w:p>
        </w:tc>
        <w:tc>
          <w:tcPr>
            <w:tcW w:w="1500" w:type="dxa"/>
          </w:tcPr>
          <w:p>
            <w:r>
              <w:t>67,99 €</w:t>
            </w:r>
          </w:p>
        </w:tc>
        <w:tc>
          <w:tcPr>
            <w:tcW w:w="1500" w:type="dxa"/>
          </w:tcPr>
          <w:p>
            <w:r>
              <w:t>611,91 €</w:t>
            </w:r>
          </w:p>
        </w:tc>
      </w:tr>
      <w:tr>
        <w:tc>
          <w:tcPr>
            <w:tcW w:w="800" w:type="dxa"/>
          </w:tcPr>
          <w:p>
            <w:r>
              <w:t>49</w:t>
            </w:r>
          </w:p>
        </w:tc>
        <w:tc>
          <w:tcPr>
            <w:tcW w:w="5000" w:type="dxa"/>
          </w:tcPr>
          <w:p>
            <w:r>
              <w:t>Artikel 49 - Beschreibung</w:t>
            </w:r>
          </w:p>
        </w:tc>
        <w:tc>
          <w:tcPr>
            <w:tcW w:w="1000" w:type="dxa"/>
          </w:tcPr>
          <w:p>
            <w:r>
              <w:t>10</w:t>
            </w:r>
          </w:p>
        </w:tc>
        <w:tc>
          <w:tcPr>
            <w:tcW w:w="1500" w:type="dxa"/>
          </w:tcPr>
          <w:p>
            <w:r>
              <w:t>68,99 €</w:t>
            </w:r>
          </w:p>
        </w:tc>
        <w:tc>
          <w:tcPr>
            <w:tcW w:w="1500" w:type="dxa"/>
          </w:tcPr>
          <w:p>
            <w:r>
              <w:t>689,90 €</w:t>
            </w:r>
          </w:p>
        </w:tc>
      </w:tr>
      <w:tr>
        <w:tc>
          <w:tcPr>
            <w:tcW w:w="800" w:type="dxa"/>
          </w:tcPr>
          <w:p>
            <w:r>
              <w:t>50</w:t>
            </w:r>
          </w:p>
        </w:tc>
        <w:tc>
          <w:tcPr>
            <w:tcW w:w="5000" w:type="dxa"/>
          </w:tcPr>
          <w:p>
            <w:r>
              <w:t>Artikel 50 - Beschreibung</w:t>
            </w:r>
          </w:p>
        </w:tc>
        <w:tc>
          <w:tcPr>
            <w:tcW w:w="1000" w:type="dxa"/>
          </w:tcPr>
          <w:p>
            <w:r>
              <w:t>1</w:t>
            </w:r>
          </w:p>
        </w:tc>
        <w:tc>
          <w:tcPr>
            <w:tcW w:w="1500" w:type="dxa"/>
          </w:tcPr>
          <w:p>
            <w:r>
              <w:t>69,99 €</w:t>
            </w:r>
          </w:p>
        </w:tc>
        <w:tc>
          <w:tcPr>
            <w:tcW w:w="1500" w:type="dxa"/>
          </w:tcPr>
          <w:p>
            <w:r>
              <w:t>69,99 €</w:t>
            </w:r>
          </w:p>
        </w:tc>
      </w:tr>
      <w:tr>
        <w:tc>
          <w:tcPr>
            <w:tcW w:w="800" w:type="dxa"/>
          </w:tcPr>
          <w:p>
            <w:r>
              <w:t/>
            </w:r>
          </w:p>
        </w:tc>
        <w:tc>
          <w:tcPr>
            <w:tcW w:w="5000" w:type="dxa"/>
          </w:tcPr>
          <w:p>
            <w:r>
              <w:rPr>
                <w:b w:val="true"/>
              </w:rPr>
              <w:t>Zwischensumme Seite 3</w:t>
            </w:r>
          </w:p>
        </w:tc>
        <w:tc>
          <w:tcPr>
            <w:tcW w:w="1000" w:type="dxa"/>
          </w:tcPr>
          <w:p>
            <w:r>
              <w:t/>
            </w:r>
          </w:p>
        </w:tc>
        <w:tc>
          <w:tcPr>
            <w:tcW w:w="1500" w:type="dxa"/>
          </w:tcPr>
          <w:p>
            <w:r>
              <w:t/>
            </w:r>
          </w:p>
        </w:tc>
        <w:tc>
          <w:tcPr>
            <w:tcW w:w="1500" w:type="dxa"/>
          </w:tcPr>
          <w:p>
            <w:r>
              <w:rPr>
                <w:b w:val="true"/>
              </w:rPr>
              <w:t>12.697,25 €</w:t>
            </w:r>
          </w:p>
        </w:tc>
      </w:tr>
    </w:tbl>
    <w:p/>
    <w:p>
      <w:pPr>
        <w:jc w:val="right"/>
      </w:pPr>
      <w:r>
        <w:rPr>
          <w:b w:val="true"/>
          <w:sz w:val="32"/>
        </w:rPr>
        <w:t>Gesamtsumme: 12.697,25 €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